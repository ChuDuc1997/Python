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Helvetica Neue" w:hAnsi="Helvetica Neue" w:eastAsia="Helvetica Neue" w:cs="Helvetica Neue"/>
          <w:b/>
          <w:sz w:val="36"/>
          <w:szCs w:val="36"/>
          <w:lang w:val="en-US"/>
        </w:rPr>
      </w:pPr>
      <w:r>
        <w:rPr>
          <w:rFonts w:hint="default" w:ascii="Helvetica Neue" w:hAnsi="Helvetica Neue" w:eastAsia="Helvetica Neue" w:cs="Helvetica Neue"/>
          <w:b/>
          <w:sz w:val="36"/>
          <w:szCs w:val="36"/>
          <w:rtl w:val="0"/>
          <w:lang w:val="en-US"/>
        </w:rPr>
        <w:t>Python Developer for AI</w:t>
      </w:r>
    </w:p>
    <w:p>
      <w:pPr>
        <w:jc w:val="center"/>
        <w:rPr>
          <w:rFonts w:hint="default" w:ascii="Helvetica Neue" w:hAnsi="Helvetica Neue" w:eastAsia="Helvetica Neue" w:cs="Helvetica Neue"/>
          <w:b/>
          <w:sz w:val="32"/>
          <w:szCs w:val="32"/>
          <w:lang w:val="en-US"/>
        </w:rPr>
      </w:pPr>
      <w:r>
        <w:rPr>
          <w:rFonts w:hint="default" w:ascii="Helvetica Neue" w:hAnsi="Helvetica Neue" w:eastAsia="Helvetica Neue" w:cs="Helvetica Neue"/>
          <w:b/>
          <w:sz w:val="32"/>
          <w:szCs w:val="32"/>
          <w:rtl w:val="0"/>
          <w:lang w:val="en-US"/>
        </w:rPr>
        <w:t>AIP</w:t>
      </w:r>
    </w:p>
    <w:p>
      <w:pPr>
        <w:jc w:val="center"/>
        <w:rPr>
          <w:rFonts w:ascii="Helvetica Neue" w:hAnsi="Helvetica Neue" w:eastAsia="Helvetica Neue" w:cs="Helvetica Neue"/>
          <w:b/>
          <w:sz w:val="28"/>
          <w:szCs w:val="28"/>
        </w:rPr>
      </w:pPr>
      <w:r>
        <w:rPr>
          <w:rFonts w:ascii="Helvetica Neue" w:hAnsi="Helvetica Neue" w:eastAsia="Helvetica Neue" w:cs="Helvetica Neue"/>
          <w:b/>
          <w:sz w:val="28"/>
          <w:szCs w:val="28"/>
          <w:rtl w:val="0"/>
        </w:rPr>
        <w:t>***</w:t>
      </w:r>
    </w:p>
    <w:p>
      <w:pPr>
        <w:jc w:val="center"/>
        <w:rPr>
          <w:rFonts w:hint="default" w:ascii="Helvetica Neue" w:hAnsi="Helvetica Neue" w:eastAsia="Helvetica Neue" w:cs="Helvetica Neue"/>
          <w:b/>
          <w:sz w:val="28"/>
          <w:szCs w:val="28"/>
          <w:lang w:val="en-US"/>
        </w:rPr>
      </w:pPr>
      <w:r>
        <w:rPr>
          <w:rFonts w:ascii="Helvetica Neue" w:hAnsi="Helvetica Neue" w:eastAsia="Helvetica Neue" w:cs="Helvetica Neue"/>
          <w:b/>
          <w:sz w:val="28"/>
          <w:szCs w:val="28"/>
          <w:rtl w:val="0"/>
        </w:rPr>
        <w:t xml:space="preserve">LAB </w:t>
      </w:r>
      <w:r>
        <w:rPr>
          <w:rFonts w:hint="default" w:ascii="Helvetica Neue" w:hAnsi="Helvetica Neue" w:eastAsia="Helvetica Neue" w:cs="Helvetica Neue"/>
          <w:b/>
          <w:sz w:val="28"/>
          <w:szCs w:val="28"/>
          <w:rtl w:val="0"/>
          <w:lang w:val="en-US"/>
        </w:rPr>
        <w:t>00</w:t>
      </w:r>
      <w:r>
        <w:rPr>
          <w:rFonts w:ascii="Helvetica Neue" w:hAnsi="Helvetica Neue" w:eastAsia="Helvetica Neue" w:cs="Helvetica Neue"/>
          <w:b/>
          <w:sz w:val="28"/>
          <w:szCs w:val="28"/>
          <w:rtl w:val="0"/>
        </w:rPr>
        <w:t xml:space="preserve"> - </w:t>
      </w:r>
      <w:r>
        <w:rPr>
          <w:rFonts w:hint="default" w:ascii="Helvetica Neue" w:hAnsi="Helvetica Neue" w:eastAsia="Helvetica Neue"/>
          <w:b/>
          <w:sz w:val="28"/>
          <w:szCs w:val="28"/>
          <w:rtl w:val="0"/>
        </w:rPr>
        <w:t xml:space="preserve">Python </w:t>
      </w:r>
      <w:r>
        <w:rPr>
          <w:rFonts w:hint="default" w:ascii="Helvetica Neue" w:hAnsi="Helvetica Neue" w:eastAsia="Helvetica Neue"/>
          <w:b/>
          <w:sz w:val="28"/>
          <w:szCs w:val="28"/>
          <w:rtl w:val="0"/>
          <w:lang w:val="en-US"/>
        </w:rPr>
        <w:t>Setup Environment</w:t>
      </w:r>
    </w:p>
    <w:p>
      <w:pPr>
        <w:ind w:left="0" w:firstLine="0"/>
        <w:rPr>
          <w:rFonts w:ascii="Helvetica Neue" w:hAnsi="Helvetica Neue" w:eastAsia="Helvetica Neue" w:cs="Helvetica Neue"/>
          <w:b/>
        </w:rPr>
      </w:pPr>
    </w:p>
    <w:p>
      <w:pPr>
        <w:keepNext w:val="0"/>
        <w:keepLines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afterAutospacing="0" w:line="240" w:lineRule="auto"/>
        <w:ind w:left="270" w:right="0" w:hanging="360"/>
        <w:jc w:val="left"/>
        <w:rPr>
          <w:rFonts w:ascii="Helvetica Neue" w:hAnsi="Helvetica Neue" w:eastAsia="Helvetica Neue" w:cs="Helvetica Neue"/>
          <w:i w:val="0"/>
          <w:smallCaps w:val="0"/>
          <w:strike w:val="0"/>
          <w:color w:val="000000"/>
          <w:shd w:val="clear" w:fill="auto"/>
          <w:vertAlign w:val="baseline"/>
        </w:rPr>
      </w:pPr>
      <w:r>
        <w:rPr>
          <w:rFonts w:ascii="Helvetica Neue" w:hAnsi="Helvetica Neue" w:eastAsia="Helvetica Neue" w:cs="Helvetica Neue"/>
          <w:b/>
          <w:rtl w:val="0"/>
        </w:rPr>
        <w:t>Scope of Knowledges:</w:t>
      </w:r>
    </w:p>
    <w:p>
      <w:pPr>
        <w:keepNext w:val="0"/>
        <w:keepLines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afterAutospacing="0" w:line="240" w:lineRule="auto"/>
        <w:ind w:left="-90" w:leftChars="0" w:right="0" w:rightChars="0"/>
        <w:jc w:val="left"/>
        <w:rPr>
          <w:rFonts w:ascii="Helvetica Neue" w:hAnsi="Helvetica Neue" w:eastAsia="Helvetica Neue" w:cs="Helvetica Neue"/>
          <w:i w:val="0"/>
          <w:smallCaps w:val="0"/>
          <w:strike w:val="0"/>
          <w:color w:val="000000"/>
          <w:shd w:val="clear" w:fill="auto"/>
          <w:vertAlign w:val="baseline"/>
        </w:rPr>
      </w:pPr>
    </w:p>
    <w:p>
      <w:pPr>
        <w:keepNext w:val="0"/>
        <w:keepLines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afterAutospacing="0" w:line="240" w:lineRule="auto"/>
        <w:ind w:left="-90" w:leftChars="0" w:right="0" w:rightChars="0"/>
        <w:jc w:val="left"/>
        <w:rPr>
          <w:rFonts w:hint="default" w:ascii="Helvetica Neue" w:hAnsi="Helvetica Neue" w:eastAsia="Helvetica Neue" w:cs="Helvetica Neue"/>
          <w:b w:val="0"/>
          <w:bCs/>
          <w:rtl w:val="0"/>
          <w:lang w:val="en-US"/>
        </w:rPr>
      </w:pPr>
      <w:r>
        <w:rPr>
          <w:rFonts w:hint="default" w:ascii="Helvetica Neue" w:hAnsi="Helvetica Neue" w:eastAsia="Helvetica Neue" w:cs="Helvetica Neue"/>
          <w:b w:val="0"/>
          <w:bCs/>
          <w:rtl w:val="0"/>
        </w:rPr>
        <w:t xml:space="preserve">- </w:t>
      </w:r>
      <w:r>
        <w:rPr>
          <w:rFonts w:hint="default" w:ascii="Helvetica Neue" w:hAnsi="Helvetica Neue" w:eastAsia="Helvetica Neue" w:cs="Helvetica Neue"/>
          <w:b w:val="0"/>
          <w:bCs/>
          <w:rtl w:val="0"/>
          <w:lang w:val="en-US"/>
        </w:rPr>
        <w:t>Setup Programming Environment</w:t>
      </w:r>
    </w:p>
    <w:p>
      <w:pPr>
        <w:keepNext w:val="0"/>
        <w:keepLines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afterAutospacing="0" w:line="240" w:lineRule="auto"/>
        <w:ind w:left="-90" w:leftChars="0" w:right="0" w:rightChars="0"/>
        <w:jc w:val="left"/>
        <w:rPr>
          <w:rFonts w:hint="default" w:ascii="Helvetica Neue" w:hAnsi="Helvetica Neue" w:eastAsia="Helvetica Neue" w:cs="Helvetica Neue"/>
          <w:b w:val="0"/>
          <w:bCs/>
          <w:rtl w:val="0"/>
          <w:lang w:val="en-US"/>
        </w:rPr>
      </w:pPr>
      <w:r>
        <w:rPr>
          <w:rFonts w:hint="default" w:ascii="Helvetica Neue" w:hAnsi="Helvetica Neue" w:eastAsia="Helvetica Neue" w:cs="Helvetica Neue"/>
          <w:b w:val="0"/>
          <w:bCs/>
          <w:rtl w:val="0"/>
          <w:lang w:val="en-US"/>
        </w:rPr>
        <w:t>Google Colab</w:t>
      </w:r>
    </w:p>
    <w:p>
      <w:pPr>
        <w:keepNext w:val="0"/>
        <w:keepLines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afterAutospacing="0" w:line="240" w:lineRule="auto"/>
        <w:ind w:left="-90" w:leftChars="0" w:right="0" w:rightChars="0"/>
        <w:jc w:val="left"/>
        <w:rPr>
          <w:rFonts w:hint="default" w:ascii="Helvetica Neue" w:hAnsi="Helvetica Neue" w:eastAsia="Helvetica Neue" w:cs="Helvetica Neue"/>
          <w:b w:val="0"/>
          <w:bCs/>
          <w:rtl w:val="0"/>
          <w:lang w:val="en-US"/>
        </w:rPr>
      </w:pPr>
      <w:r>
        <w:rPr>
          <w:rFonts w:hint="default" w:ascii="Helvetica Neue" w:hAnsi="Helvetica Neue" w:eastAsia="Helvetica Neue" w:cs="Helvetica Neue"/>
          <w:b w:val="0"/>
          <w:bCs/>
          <w:rtl w:val="0"/>
          <w:lang w:val="en-US"/>
        </w:rPr>
        <w:t xml:space="preserve">Anaconda </w:t>
      </w:r>
    </w:p>
    <w:p>
      <w:pPr>
        <w:numPr>
          <w:ilvl w:val="0"/>
          <w:numId w:val="0"/>
        </w:numPr>
        <w:spacing w:before="0" w:beforeAutospacing="0" w:after="0" w:afterAutospacing="0"/>
        <w:ind w:left="-90" w:leftChars="0"/>
        <w:rPr>
          <w:rFonts w:hint="default" w:ascii="Helvetica Neue" w:hAnsi="Helvetica Neue" w:eastAsia="Helvetica Neue"/>
          <w:rtl w:val="0"/>
        </w:rPr>
      </w:pPr>
    </w:p>
    <w:p>
      <w:pPr>
        <w:keepNext w:val="0"/>
        <w:keepLines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70" w:right="0" w:hanging="360"/>
        <w:jc w:val="left"/>
        <w:rPr>
          <w:rFonts w:ascii="Helvetica Neue" w:hAnsi="Helvetica Neue" w:eastAsia="Helvetica Neue" w:cs="Helvetica Neue"/>
          <w:i w:val="0"/>
          <w:smallCaps w:val="0"/>
          <w:strike w:val="0"/>
          <w:color w:val="000000"/>
          <w:shd w:val="clear" w:fill="auto"/>
          <w:vertAlign w:val="baseline"/>
        </w:rPr>
      </w:pPr>
      <w:r>
        <w:rPr>
          <w:rFonts w:ascii="Helvetica Neue" w:hAnsi="Helvetica Neue" w:eastAsia="Helvetica Neue" w:cs="Helvetica Neue"/>
          <w:b/>
          <w:i w:val="0"/>
          <w:smallCaps w:val="0"/>
          <w:strike w:val="0"/>
          <w:color w:val="000000"/>
          <w:u w:val="none"/>
          <w:shd w:val="clear" w:fill="auto"/>
          <w:vertAlign w:val="baseline"/>
          <w:rtl w:val="0"/>
        </w:rPr>
        <w:t>Materials/ Softwares/ Tools:</w:t>
      </w:r>
    </w:p>
    <w:p>
      <w:pPr>
        <w:keepNext w:val="0"/>
        <w:keepLines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0" w:after="120" w:line="240" w:lineRule="auto"/>
        <w:ind w:left="270" w:right="0" w:hanging="360"/>
        <w:jc w:val="left"/>
        <w:rPr>
          <w:rFonts w:ascii="Helvetica Neue" w:hAnsi="Helvetica Neue" w:eastAsia="Helvetica Neue" w:cs="Helvetica Neue"/>
          <w:i w:val="0"/>
          <w:smallCaps w:val="0"/>
          <w:strike w:val="0"/>
          <w:color w:val="000000"/>
          <w:shd w:val="clear" w:fill="auto"/>
          <w:vertAlign w:val="baseline"/>
        </w:rPr>
      </w:pPr>
      <w:r>
        <w:rPr>
          <w:rFonts w:hint="default" w:ascii="Helvetica Neue" w:hAnsi="Helvetica Neue" w:eastAsia="Helvetica Neue" w:cs="Helvetica Neue"/>
          <w:i w:val="0"/>
          <w:smallCaps w:val="0"/>
          <w:strike w:val="0"/>
          <w:color w:val="000000"/>
          <w:u w:val="none"/>
          <w:shd w:val="clear" w:fill="auto"/>
          <w:vertAlign w:val="baseline"/>
          <w:rtl w:val="0"/>
          <w:lang w:val="en-US"/>
        </w:rPr>
        <w:t xml:space="preserve"> Google Colab</w:t>
      </w:r>
    </w:p>
    <w:p>
      <w:pPr>
        <w:keepNext w:val="0"/>
        <w:keepLines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0" w:after="120" w:line="240" w:lineRule="auto"/>
        <w:ind w:left="270" w:right="0" w:hanging="360"/>
        <w:jc w:val="left"/>
        <w:rPr>
          <w:rFonts w:ascii="Helvetica Neue" w:hAnsi="Helvetica Neue" w:eastAsia="Helvetica Neue" w:cs="Helvetica Neue"/>
          <w:i w:val="0"/>
          <w:smallCaps w:val="0"/>
          <w:strike w:val="0"/>
          <w:color w:val="000000"/>
          <w:shd w:val="clear" w:fill="auto"/>
          <w:vertAlign w:val="baseline"/>
        </w:rPr>
      </w:pPr>
      <w:r>
        <w:rPr>
          <w:rFonts w:hint="default" w:ascii="Helvetica Neue" w:hAnsi="Helvetica Neue" w:eastAsia="Helvetica Neue" w:cs="Helvetica Neue"/>
          <w:i w:val="0"/>
          <w:smallCaps w:val="0"/>
          <w:strike w:val="0"/>
          <w:color w:val="000000"/>
          <w:u w:val="none"/>
          <w:shd w:val="clear" w:fill="auto"/>
          <w:vertAlign w:val="baseline"/>
          <w:rtl w:val="0"/>
          <w:lang w:val="en-US"/>
        </w:rPr>
        <w:t xml:space="preserve"> Anaconda </w:t>
      </w:r>
    </w:p>
    <w:p>
      <w:pPr>
        <w:numPr>
          <w:ilvl w:val="0"/>
          <w:numId w:val="1"/>
        </w:numPr>
        <w:ind w:left="270" w:hanging="360"/>
        <w:rPr>
          <w:rFonts w:ascii="Helvetica Neue" w:hAnsi="Helvetica Neue" w:eastAsia="Helvetica Neue" w:cs="Helvetica Neue"/>
        </w:rPr>
      </w:pPr>
      <w:r>
        <w:rPr>
          <w:rFonts w:ascii="Helvetica Neue" w:hAnsi="Helvetica Neue" w:eastAsia="Helvetica Neue" w:cs="Helvetica Neue"/>
          <w:b/>
          <w:rtl w:val="0"/>
        </w:rPr>
        <w:t xml:space="preserve">Exercise: </w:t>
      </w:r>
      <w:r>
        <w:rPr>
          <w:rFonts w:ascii="Helvetica Neue" w:hAnsi="Helvetica Neue" w:eastAsia="Helvetica Neue" w:cs="Helvetica Neue"/>
          <w:rtl w:val="0"/>
        </w:rPr>
        <w:t>Students need to complete the exercises below.</w:t>
      </w:r>
    </w:p>
    <w:p>
      <w:pPr>
        <w:numPr>
          <w:ilvl w:val="0"/>
          <w:numId w:val="4"/>
        </w:numPr>
        <w:ind w:left="270" w:hanging="360"/>
        <w:rPr>
          <w:rFonts w:ascii="Helvetica Neue" w:hAnsi="Helvetica Neue" w:eastAsia="Helvetica Neue" w:cs="Helvetica Neue"/>
          <w:b/>
        </w:rPr>
      </w:pPr>
      <w:r>
        <w:rPr>
          <w:rFonts w:ascii="Helvetica Neue" w:hAnsi="Helvetica Neue" w:eastAsia="Helvetica Neue" w:cs="Helvetica Neue"/>
          <w:b/>
          <w:rtl w:val="0"/>
        </w:rPr>
        <w:t>Exercise 1:</w:t>
      </w:r>
      <w:r>
        <w:rPr>
          <w:rFonts w:hint="default" w:ascii="Helvetica Neue" w:hAnsi="Helvetica Neue" w:eastAsia="Helvetica Neue" w:cs="Helvetica Neue"/>
          <w:b/>
          <w:rtl w:val="0"/>
          <w:lang w:val="en-US"/>
        </w:rPr>
        <w:t xml:space="preserve"> Setup Colab Enviroment for Python Programming</w:t>
      </w:r>
    </w:p>
    <w:p>
      <w:pPr>
        <w:numPr>
          <w:numId w:val="0"/>
        </w:numPr>
        <w:ind w:left="-90" w:leftChars="0"/>
        <w:rPr>
          <w:rFonts w:ascii="Helvetica Neue" w:hAnsi="Helvetica Neue" w:eastAsia="Helvetica Neue" w:cs="Helvetica Neue"/>
        </w:rPr>
      </w:pPr>
    </w:p>
    <w:p>
      <w:pPr>
        <w:numPr>
          <w:numId w:val="0"/>
        </w:numPr>
        <w:ind w:left="-90" w:leftChars="0"/>
        <w:rPr>
          <w:rFonts w:hint="default" w:ascii="Helvetica Neue" w:hAnsi="Helvetica Neue" w:eastAsia="Helvetica Neue" w:cs="Helvetica Neue"/>
          <w:lang w:val="en-US"/>
        </w:rPr>
      </w:pPr>
      <w:r>
        <w:rPr>
          <w:rFonts w:hint="default" w:ascii="Helvetica Neue" w:hAnsi="Helvetica Neue" w:eastAsia="Helvetica Neue" w:cs="Helvetica Neue"/>
          <w:lang w:val="en-US"/>
        </w:rPr>
        <w:t xml:space="preserve">Step 1: Login by your gmail and go to Drive </w:t>
      </w:r>
    </w:p>
    <w:p>
      <w:pPr>
        <w:numPr>
          <w:numId w:val="0"/>
        </w:numPr>
        <w:ind w:left="-90" w:leftChars="0"/>
        <w:rPr>
          <w:rFonts w:hint="default" w:ascii="Helvetica Neue" w:hAnsi="Helvetica Neue" w:eastAsia="Helvetica Neue" w:cs="Helvetica Neue"/>
          <w:lang w:val="en-US"/>
        </w:rPr>
      </w:pPr>
    </w:p>
    <w:p>
      <w:pPr>
        <w:numPr>
          <w:numId w:val="0"/>
        </w:numPr>
        <w:ind w:left="-90" w:leftChars="0"/>
        <w:jc w:val="center"/>
      </w:pPr>
      <w:r>
        <w:drawing>
          <wp:inline distT="0" distB="0" distL="114300" distR="114300">
            <wp:extent cx="2360930" cy="2786380"/>
            <wp:effectExtent l="0" t="0" r="127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945505" cy="1985010"/>
            <wp:effectExtent l="0" t="0" r="1333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Helvetica Neue" w:hAnsi="Helvetica Neue" w:eastAsia="Helvetica Neue" w:cs="Helvetica Neue"/>
          <w:lang w:val="en-US"/>
        </w:rPr>
      </w:pPr>
    </w:p>
    <w:p>
      <w:pPr>
        <w:numPr>
          <w:numId w:val="0"/>
        </w:numPr>
        <w:ind w:left="-90" w:leftChars="0"/>
        <w:rPr>
          <w:rFonts w:hint="default" w:ascii="Helvetica Neue" w:hAnsi="Helvetica Neue" w:eastAsia="Helvetica Neue" w:cs="Helvetica Neue"/>
          <w:lang w:val="en-US"/>
        </w:rPr>
      </w:pPr>
      <w:r>
        <w:rPr>
          <w:rFonts w:hint="default" w:ascii="Helvetica Neue" w:hAnsi="Helvetica Neue" w:eastAsia="Helvetica Neue" w:cs="Helvetica Neue"/>
          <w:lang w:val="en-US"/>
        </w:rPr>
        <w:t xml:space="preserve">Step 2: Create a Folder and Go to that Folder </w:t>
      </w:r>
    </w:p>
    <w:p>
      <w:pPr>
        <w:numPr>
          <w:numId w:val="0"/>
        </w:numPr>
        <w:ind w:left="-90" w:leftChars="0"/>
        <w:rPr>
          <w:rFonts w:hint="default" w:ascii="Helvetica Neue" w:hAnsi="Helvetica Neue" w:eastAsia="Helvetica Neue" w:cs="Helvetica Neue"/>
          <w:lang w:val="en-US"/>
        </w:rPr>
      </w:pPr>
    </w:p>
    <w:p>
      <w:pPr>
        <w:numPr>
          <w:numId w:val="0"/>
        </w:numPr>
        <w:ind w:left="-90" w:leftChars="0"/>
        <w:jc w:val="center"/>
      </w:pPr>
      <w:r>
        <w:drawing>
          <wp:inline distT="0" distB="0" distL="114300" distR="114300">
            <wp:extent cx="4914900" cy="2933700"/>
            <wp:effectExtent l="0" t="0" r="762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</w:pPr>
      <w:r>
        <w:drawing>
          <wp:inline distT="0" distB="0" distL="114300" distR="114300">
            <wp:extent cx="5954395" cy="3548380"/>
            <wp:effectExtent l="0" t="0" r="4445" b="254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</w:pPr>
    </w:p>
    <w:p>
      <w:pPr>
        <w:numPr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Step 3: Right Mouse and Choose Connect More App. Search for Colaboratory and click “Connect” or “Install” (This is just for the first time, your gmail does not have connect to Colab)</w:t>
      </w:r>
    </w:p>
    <w:p>
      <w:pPr>
        <w:numPr>
          <w:numId w:val="0"/>
        </w:numPr>
        <w:ind w:left="-90" w:leftChars="0"/>
        <w:jc w:val="center"/>
      </w:pPr>
      <w:r>
        <w:drawing>
          <wp:inline distT="0" distB="0" distL="114300" distR="114300">
            <wp:extent cx="4244340" cy="4861560"/>
            <wp:effectExtent l="0" t="0" r="762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  <w:jc w:val="center"/>
        <w:rPr>
          <w:rFonts w:hint="default"/>
          <w:lang w:val="en-US"/>
        </w:rPr>
      </w:pPr>
    </w:p>
    <w:p>
      <w:pPr>
        <w:numPr>
          <w:numId w:val="0"/>
        </w:numPr>
        <w:ind w:left="-90" w:leftChars="0"/>
      </w:pPr>
      <w:r>
        <w:drawing>
          <wp:inline distT="0" distB="0" distL="114300" distR="114300">
            <wp:extent cx="5897880" cy="2697480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Step 4: Make sure you already connect to Colab. And now you can create a Colaboratory file. It will automatically go to the Colab Enviroment.</w:t>
      </w:r>
    </w:p>
    <w:p>
      <w:pPr>
        <w:numPr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numId w:val="0"/>
        </w:numPr>
        <w:ind w:left="-90" w:leftChars="0"/>
        <w:jc w:val="center"/>
      </w:pPr>
      <w:r>
        <w:drawing>
          <wp:inline distT="0" distB="0" distL="114300" distR="114300">
            <wp:extent cx="3992880" cy="4754880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  <w:jc w:val="center"/>
      </w:pPr>
      <w:r>
        <w:drawing>
          <wp:inline distT="0" distB="0" distL="114300" distR="114300">
            <wp:extent cx="5341620" cy="2385060"/>
            <wp:effectExtent l="0" t="0" r="7620" b="762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  <w:jc w:val="both"/>
      </w:pPr>
    </w:p>
    <w:p>
      <w:pPr>
        <w:numPr>
          <w:numId w:val="0"/>
        </w:numPr>
        <w:ind w:left="-90" w:leftChars="0"/>
        <w:jc w:val="both"/>
        <w:rPr>
          <w:rFonts w:hint="default"/>
          <w:lang w:val="en-US"/>
        </w:rPr>
      </w:pPr>
    </w:p>
    <w:p>
      <w:pPr>
        <w:numPr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Step 5: Change the name of file from “Untitled0.ipynb” to “Lesson01-Basics.ipynb”. And run the simple code by click on  </w:t>
      </w:r>
      <w:r>
        <w:drawing>
          <wp:inline distT="0" distB="0" distL="114300" distR="114300">
            <wp:extent cx="329565" cy="298450"/>
            <wp:effectExtent l="0" t="0" r="5715" b="635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.   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E"/>
          <w:lang w:val="en-US" w:eastAsia="zh-CN" w:bidi="ar"/>
        </w:rPr>
        <w:t># Comment: Sample Code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x =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21"/>
          <w:szCs w:val="21"/>
          <w:shd w:val="clear" w:fill="FFFFFE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welcome =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"Hello Python"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(welcome)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"Wish you get the good mark 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 x)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ind w:left="-90" w:leftChars="0"/>
      </w:pPr>
      <w:r>
        <w:drawing>
          <wp:inline distT="0" distB="0" distL="114300" distR="114300">
            <wp:extent cx="5955665" cy="2316480"/>
            <wp:effectExtent l="0" t="0" r="3175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566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Step 6: Connect to Drive to get data. Example we have 3 files in folder “Stock Market Problem” in the Path MyDrive//AI Python (VTCA-HN)//Practice</w:t>
      </w:r>
    </w:p>
    <w:p>
      <w:pPr>
        <w:numPr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numId w:val="0"/>
        </w:numPr>
        <w:ind w:left="-90" w:leftChars="0"/>
      </w:pPr>
      <w:r>
        <w:drawing>
          <wp:inline distT="0" distB="0" distL="114300" distR="114300">
            <wp:extent cx="4351020" cy="1783080"/>
            <wp:effectExtent l="0" t="0" r="762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</w:pPr>
      <w:r>
        <w:drawing>
          <wp:inline distT="0" distB="0" distL="114300" distR="114300">
            <wp:extent cx="5882640" cy="1920240"/>
            <wp:effectExtent l="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</w:pPr>
    </w:p>
    <w:p>
      <w:pPr>
        <w:numPr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Copy code below and run: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E"/>
          <w:lang w:val="en-US" w:eastAsia="zh-CN" w:bidi="ar"/>
        </w:rPr>
        <w:t># Mount drive 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google.colab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drive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drive.mount(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'/content/gdrive'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</w:t>
      </w:r>
    </w:p>
    <w:p>
      <w:pPr>
        <w:numPr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numId w:val="0"/>
        </w:numPr>
        <w:ind w:left="-90" w:leftChars="0"/>
      </w:pPr>
      <w:r>
        <w:drawing>
          <wp:inline distT="0" distB="0" distL="114300" distR="114300">
            <wp:extent cx="5952490" cy="1645285"/>
            <wp:effectExtent l="0" t="0" r="6350" b="63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</w:pPr>
    </w:p>
    <w:p>
      <w:pPr>
        <w:numPr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Click the link “Go to this URL in the browser”. And then choose correct drive gmail </w:t>
      </w:r>
    </w:p>
    <w:p>
      <w:pPr>
        <w:numPr>
          <w:numId w:val="0"/>
        </w:numPr>
        <w:ind w:left="-90" w:leftChars="0"/>
        <w:jc w:val="center"/>
      </w:pPr>
      <w:r>
        <w:drawing>
          <wp:inline distT="0" distB="0" distL="114300" distR="114300">
            <wp:extent cx="4404360" cy="2766060"/>
            <wp:effectExtent l="0" t="0" r="0" b="762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Copy the code and parse in the box </w:t>
      </w:r>
    </w:p>
    <w:p>
      <w:pPr>
        <w:numPr>
          <w:numId w:val="0"/>
        </w:numPr>
        <w:ind w:left="-90" w:leftChars="0"/>
        <w:jc w:val="center"/>
      </w:pPr>
      <w:r>
        <w:drawing>
          <wp:inline distT="0" distB="0" distL="114300" distR="114300">
            <wp:extent cx="4259580" cy="2217420"/>
            <wp:effectExtent l="0" t="0" r="7620" b="762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  <w:jc w:val="center"/>
      </w:pPr>
      <w:r>
        <w:drawing>
          <wp:inline distT="0" distB="0" distL="114300" distR="114300">
            <wp:extent cx="5654040" cy="1889760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After Enter, if you see the notification “Mounted at /content.grive” means you already connect colab to your drive. </w:t>
      </w:r>
    </w:p>
    <w:p>
      <w:pPr>
        <w:numPr>
          <w:numId w:val="0"/>
        </w:numPr>
        <w:ind w:left="-90" w:leftChars="0"/>
        <w:jc w:val="both"/>
        <w:rPr>
          <w:rFonts w:hint="default"/>
          <w:lang w:val="en-US"/>
        </w:rPr>
      </w:pPr>
    </w:p>
    <w:p>
      <w:pPr>
        <w:numPr>
          <w:numId w:val="0"/>
        </w:numPr>
        <w:ind w:left="-90" w:leftChars="0"/>
        <w:jc w:val="center"/>
      </w:pPr>
      <w:r>
        <w:drawing>
          <wp:inline distT="0" distB="0" distL="114300" distR="114300">
            <wp:extent cx="3893820" cy="1379220"/>
            <wp:effectExtent l="0" t="0" r="7620" b="762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  <w:jc w:val="both"/>
        <w:rPr>
          <w:rFonts w:hint="default"/>
          <w:lang w:val="en-US"/>
        </w:rPr>
      </w:pPr>
    </w:p>
    <w:p>
      <w:pPr>
        <w:numPr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Step 7: Run Code to check Path and File. </w:t>
      </w:r>
    </w:p>
    <w:p>
      <w:pPr>
        <w:numPr>
          <w:numId w:val="0"/>
        </w:numPr>
        <w:ind w:left="-90" w:leftChars="0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2"/>
          <w:szCs w:val="22"/>
          <w:shd w:val="clear" w:fill="FFFFFE"/>
          <w:lang w:val="en-US" w:eastAsia="zh-CN" w:bidi="ar"/>
        </w:rPr>
        <w:t># Check the path and file before reading them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2"/>
          <w:szCs w:val="22"/>
          <w:shd w:val="clear" w:fill="FFFFF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E"/>
          <w:lang w:val="en-US" w:eastAsia="zh-CN" w:bidi="ar"/>
        </w:rPr>
        <w:t> os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E"/>
          <w:lang w:val="en-US" w:eastAsia="zh-CN" w:bidi="ar"/>
        </w:rPr>
        <w:t>path_Data =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2"/>
          <w:szCs w:val="22"/>
          <w:shd w:val="clear" w:fill="FFFFFE"/>
          <w:lang w:val="en-US" w:eastAsia="zh-CN" w:bidi="ar"/>
        </w:rPr>
        <w:t>"//content//gdrive//MyDrive//AI Python (VTCA-HN)//Practice//Stock Market Problem//"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E"/>
          <w:lang w:val="en-US" w:eastAsia="zh-CN" w:bidi="ar"/>
        </w:rPr>
        <w:t>checkPath = os.path.isdir(path_Data)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2"/>
          <w:szCs w:val="22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2"/>
          <w:szCs w:val="22"/>
          <w:shd w:val="clear" w:fill="FFFFFE"/>
          <w:lang w:val="en-US" w:eastAsia="zh-CN" w:bidi="ar"/>
        </w:rPr>
        <w:t>"The path is valid or not 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E"/>
          <w:lang w:val="en-US" w:eastAsia="zh-CN" w:bidi="ar"/>
        </w:rPr>
        <w:t>, checkPath)  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E"/>
          <w:lang w:val="en-US" w:eastAsia="zh-CN" w:bidi="ar"/>
        </w:rPr>
        <w:t>checkFileApple = os.path.isfile(path_Data +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2"/>
          <w:szCs w:val="22"/>
          <w:shd w:val="clear" w:fill="FFFFFE"/>
          <w:lang w:val="en-US" w:eastAsia="zh-CN" w:bidi="ar"/>
        </w:rPr>
        <w:t>"AAPL.csv"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E"/>
          <w:lang w:val="en-US" w:eastAsia="zh-CN" w:bidi="ar"/>
        </w:rPr>
        <w:t>checkFileGoogle = os.path.isfile(path_Data +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2"/>
          <w:szCs w:val="22"/>
          <w:shd w:val="clear" w:fill="FFFFFE"/>
          <w:lang w:val="en-US" w:eastAsia="zh-CN" w:bidi="ar"/>
        </w:rPr>
        <w:t>"GOOG.csv"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E"/>
          <w:lang w:val="en-US" w:eastAsia="zh-CN" w:bidi="ar"/>
        </w:rPr>
        <w:t>checkFileMicrosoft = os.path.isfile(path_Data +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2"/>
          <w:szCs w:val="22"/>
          <w:shd w:val="clear" w:fill="FFFFFE"/>
          <w:lang w:val="en-US" w:eastAsia="zh-CN" w:bidi="ar"/>
        </w:rPr>
        <w:t>"MSFT.csv"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2"/>
          <w:szCs w:val="22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2"/>
          <w:szCs w:val="22"/>
          <w:shd w:val="clear" w:fill="FFFFFE"/>
          <w:lang w:val="en-US" w:eastAsia="zh-CN" w:bidi="ar"/>
        </w:rPr>
        <w:t>"The file is valid or not 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E"/>
          <w:lang w:val="en-US" w:eastAsia="zh-CN" w:bidi="ar"/>
        </w:rPr>
        <w:t>, checkFileApple, checkFileGoogle, checkFileMicrosoft)</w:t>
      </w:r>
    </w:p>
    <w:p>
      <w:pPr>
        <w:numPr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numId w:val="0"/>
        </w:numPr>
        <w:ind w:left="-90" w:leftChars="0"/>
      </w:pPr>
      <w:r>
        <w:drawing>
          <wp:inline distT="0" distB="0" distL="114300" distR="114300">
            <wp:extent cx="5954395" cy="2010410"/>
            <wp:effectExtent l="0" t="0" r="4445" b="127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</w:pPr>
    </w:p>
    <w:p>
      <w:pPr>
        <w:numPr>
          <w:ilvl w:val="0"/>
          <w:numId w:val="0"/>
        </w:numPr>
        <w:rPr>
          <w:rFonts w:ascii="Helvetica Neue" w:hAnsi="Helvetica Neue" w:eastAsia="Helvetica Neue" w:cs="Helvetica Neue"/>
        </w:rPr>
      </w:pPr>
    </w:p>
    <w:p>
      <w:pPr>
        <w:keepNext w:val="0"/>
        <w:keepLines w:val="0"/>
        <w:widowControl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70" w:right="0" w:hanging="360"/>
        <w:jc w:val="left"/>
        <w:rPr>
          <w:rFonts w:ascii="Helvetica Neue" w:hAnsi="Helvetica Neue" w:eastAsia="Helvetica Neue" w:cs="Helvetica Neue"/>
          <w:b/>
          <w:u w:val="none"/>
        </w:rPr>
      </w:pPr>
      <w:r>
        <w:rPr>
          <w:rFonts w:ascii="Helvetica Neue" w:hAnsi="Helvetica Neue" w:eastAsia="Helvetica Neue" w:cs="Helvetica Neue"/>
          <w:b/>
          <w:rtl w:val="0"/>
        </w:rPr>
        <w:t>Exercise 2:</w:t>
      </w:r>
      <w:r>
        <w:rPr>
          <w:rFonts w:hint="default" w:ascii="Helvetica Neue" w:hAnsi="Helvetica Neue" w:eastAsia="Helvetica Neue" w:cs="Helvetica Neue"/>
          <w:b/>
          <w:rtl w:val="0"/>
          <w:lang w:val="en-US"/>
        </w:rPr>
        <w:t xml:space="preserve"> Setup Anaconda Enviroment for Python Programming</w:t>
      </w:r>
    </w:p>
    <w:p>
      <w:pPr>
        <w:numPr>
          <w:numId w:val="0"/>
        </w:numPr>
        <w:ind w:left="-90" w:leftChars="0"/>
        <w:rPr>
          <w:rFonts w:ascii="Helvetica Neue" w:hAnsi="Helvetica Neue" w:eastAsia="Helvetica Neue" w:cs="Helvetica Neue"/>
        </w:rPr>
      </w:pPr>
    </w:p>
    <w:p>
      <w:pPr>
        <w:numPr>
          <w:numId w:val="0"/>
        </w:numPr>
        <w:ind w:left="-90" w:leftChars="0"/>
        <w:rPr>
          <w:rFonts w:hint="default" w:ascii="Helvetica Neue" w:hAnsi="Helvetica Neue" w:eastAsia="Helvetica Neue" w:cs="Helvetica Neue"/>
          <w:lang w:val="en-US"/>
        </w:rPr>
      </w:pPr>
      <w:r>
        <w:rPr>
          <w:rFonts w:hint="default" w:ascii="Helvetica Neue" w:hAnsi="Helvetica Neue" w:eastAsia="Helvetica Neue" w:cs="Helvetica Neue"/>
          <w:lang w:val="en-US"/>
        </w:rPr>
        <w:t>Step 1: Go to link “</w:t>
      </w:r>
      <w:r>
        <w:rPr>
          <w:rFonts w:hint="default" w:ascii="Helvetica Neue" w:hAnsi="Helvetica Neue" w:eastAsia="Helvetica Neue"/>
          <w:lang w:val="en-US"/>
        </w:rPr>
        <w:t>https://www.anaconda.com/products/individual#windows”. Choose correct your OS System. Mostly Window we choose “64-bit Graphical Installer (477 MB)”</w:t>
      </w:r>
    </w:p>
    <w:p>
      <w:pPr>
        <w:numPr>
          <w:numId w:val="0"/>
        </w:numPr>
        <w:ind w:left="-90" w:leftChars="0"/>
        <w:rPr>
          <w:rFonts w:hint="default" w:ascii="Helvetica Neue" w:hAnsi="Helvetica Neue" w:eastAsia="Helvetica Neue" w:cs="Helvetica Neue"/>
          <w:lang w:val="en-US"/>
        </w:rPr>
      </w:pPr>
    </w:p>
    <w:p>
      <w:pPr>
        <w:numPr>
          <w:numId w:val="0"/>
        </w:numPr>
        <w:ind w:left="-90" w:leftChars="0"/>
      </w:pPr>
      <w:r>
        <w:drawing>
          <wp:inline distT="0" distB="0" distL="114300" distR="114300">
            <wp:extent cx="5945505" cy="2806700"/>
            <wp:effectExtent l="0" t="0" r="13335" b="1270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</w:pPr>
      <w:r>
        <w:drawing>
          <wp:inline distT="0" distB="0" distL="114300" distR="114300">
            <wp:extent cx="5737860" cy="3604260"/>
            <wp:effectExtent l="0" t="0" r="7620" b="762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</w:pPr>
    </w:p>
    <w:p>
      <w:pPr>
        <w:numPr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Step 2: Install Anaconda as a normal software.</w:t>
      </w:r>
    </w:p>
    <w:p>
      <w:pPr>
        <w:numPr>
          <w:numId w:val="0"/>
        </w:numPr>
        <w:ind w:left="-90"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530090" cy="3529330"/>
            <wp:effectExtent l="0" t="0" r="11430" b="6350"/>
            <wp:docPr id="27" name="Picture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352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540250" cy="3529965"/>
            <wp:effectExtent l="0" t="0" r="1270" b="5715"/>
            <wp:docPr id="28" name="Picture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352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535805" cy="3526790"/>
            <wp:effectExtent l="0" t="0" r="5715" b="8890"/>
            <wp:docPr id="29" name="Picture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352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560570" cy="3549015"/>
            <wp:effectExtent l="0" t="0" r="11430" b="1905"/>
            <wp:docPr id="30" name="Picture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354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599305" cy="3576955"/>
            <wp:effectExtent l="0" t="0" r="3175" b="4445"/>
            <wp:docPr id="32" name="Picture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357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Step 3: After Finish Installation. Click Window and Type Anaconda Navigator</w:t>
      </w:r>
    </w:p>
    <w:p>
      <w:pPr>
        <w:numPr>
          <w:numId w:val="0"/>
        </w:numPr>
        <w:ind w:left="-90" w:leftChars="0"/>
      </w:pPr>
      <w:r>
        <w:drawing>
          <wp:inline distT="0" distB="0" distL="114300" distR="114300">
            <wp:extent cx="5955030" cy="5212080"/>
            <wp:effectExtent l="0" t="0" r="3810" b="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</w:pP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Step 4: Look up JupiterLab and click install. After that, click Launch to go to Jupiter Lab</w:t>
      </w:r>
    </w:p>
    <w:p>
      <w:pPr>
        <w:numPr>
          <w:numId w:val="0"/>
        </w:numPr>
        <w:ind w:left="-90" w:leftChars="0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numId w:val="0"/>
        </w:numPr>
        <w:ind w:left="-90" w:leftChars="0"/>
      </w:pPr>
      <w:r>
        <w:drawing>
          <wp:inline distT="0" distB="0" distL="114300" distR="114300">
            <wp:extent cx="5952490" cy="3816350"/>
            <wp:effectExtent l="0" t="0" r="6350" b="889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</w:pPr>
      <w:r>
        <w:drawing>
          <wp:inline distT="0" distB="0" distL="114300" distR="114300">
            <wp:extent cx="5951220" cy="2823210"/>
            <wp:effectExtent l="0" t="0" r="7620" b="1143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Click Icon to create new Folder. Rename this folder to “AI Python (VTCA-HN)” and go to that folder. </w:t>
      </w:r>
    </w:p>
    <w:p>
      <w:pPr>
        <w:numPr>
          <w:numId w:val="0"/>
        </w:numPr>
        <w:ind w:left="-90" w:leftChars="0"/>
      </w:pPr>
      <w:r>
        <w:drawing>
          <wp:inline distT="0" distB="0" distL="114300" distR="114300">
            <wp:extent cx="5950585" cy="4384040"/>
            <wp:effectExtent l="0" t="0" r="8255" b="508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</w:pPr>
      <w:r>
        <w:drawing>
          <wp:inline distT="0" distB="0" distL="114300" distR="114300">
            <wp:extent cx="5951855" cy="2538095"/>
            <wp:effectExtent l="0" t="0" r="6985" b="6985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185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numId w:val="0"/>
        </w:numPr>
        <w:ind w:left="-90" w:leftChars="0"/>
      </w:pPr>
    </w:p>
    <w:p>
      <w:pPr>
        <w:numPr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Click Create new Notebook</w:t>
      </w:r>
    </w:p>
    <w:p>
      <w:pPr>
        <w:numPr>
          <w:numId w:val="0"/>
        </w:numPr>
        <w:ind w:left="-90" w:leftChars="0"/>
      </w:pPr>
      <w:r>
        <w:drawing>
          <wp:inline distT="0" distB="0" distL="114300" distR="114300">
            <wp:extent cx="5955665" cy="3862070"/>
            <wp:effectExtent l="0" t="0" r="3175" b="889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5665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</w:pPr>
    </w:p>
    <w:p>
      <w:pPr>
        <w:numPr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Rename this notebook to “Lesson01-Basics”</w:t>
      </w:r>
    </w:p>
    <w:p>
      <w:pPr>
        <w:numPr>
          <w:numId w:val="0"/>
        </w:numPr>
        <w:ind w:left="-90" w:leftChars="0"/>
      </w:pPr>
      <w:r>
        <w:drawing>
          <wp:inline distT="0" distB="0" distL="114300" distR="114300">
            <wp:extent cx="5948680" cy="2209800"/>
            <wp:effectExtent l="0" t="0" r="10160" b="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-90" w:leftChars="0"/>
      </w:pP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Step 5: Copy code below and run: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2"/>
          <w:szCs w:val="22"/>
          <w:shd w:val="clear" w:fill="FFFFFE"/>
          <w:lang w:val="en-US" w:eastAsia="zh-CN" w:bidi="ar"/>
        </w:rPr>
        <w:t># Comment: Sample Code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E"/>
          <w:lang w:val="en-US" w:eastAsia="zh-CN" w:bidi="ar"/>
        </w:rPr>
        <w:t>x =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22"/>
          <w:szCs w:val="22"/>
          <w:shd w:val="clear" w:fill="FFFFFE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E"/>
          <w:lang w:val="en-US" w:eastAsia="zh-CN" w:bidi="ar"/>
        </w:rPr>
        <w:t>welcome =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2"/>
          <w:szCs w:val="22"/>
          <w:shd w:val="clear" w:fill="FFFFFE"/>
          <w:lang w:val="en-US" w:eastAsia="zh-CN" w:bidi="ar"/>
        </w:rPr>
        <w:t>"Hello Python"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2"/>
          <w:szCs w:val="22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E"/>
          <w:lang w:val="en-US" w:eastAsia="zh-CN" w:bidi="ar"/>
        </w:rPr>
        <w:t>(welcome)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2"/>
          <w:szCs w:val="22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2"/>
          <w:szCs w:val="22"/>
          <w:shd w:val="clear" w:fill="FFFFFE"/>
          <w:lang w:val="en-US" w:eastAsia="zh-CN" w:bidi="ar"/>
        </w:rPr>
        <w:t>"Wish you get the good mark 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2"/>
          <w:szCs w:val="22"/>
          <w:shd w:val="clear" w:fill="FFFFFE"/>
          <w:lang w:val="en-US" w:eastAsia="zh-CN" w:bidi="ar"/>
        </w:rPr>
        <w:t>, x)</w:t>
      </w:r>
    </w:p>
    <w:p>
      <w:pPr>
        <w:numPr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-90" w:leftChars="0"/>
      </w:pPr>
      <w:r>
        <w:rPr>
          <w:rFonts w:ascii="Helvetica Neue" w:hAnsi="Helvetica Neue" w:eastAsia="Helvetica Neue" w:cs="Helvetica Neue"/>
          <w:rtl w:val="0"/>
        </w:rPr>
        <w:t xml:space="preserve"> </w:t>
      </w:r>
      <w:r>
        <w:drawing>
          <wp:inline distT="0" distB="0" distL="114300" distR="114300">
            <wp:extent cx="5949950" cy="2157730"/>
            <wp:effectExtent l="0" t="0" r="8890" b="6350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-90" w:leftChars="0"/>
      </w:pP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Step 6 : Copy Data into a Folder 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-90" w:leftChars="0"/>
      </w:pPr>
      <w:r>
        <w:drawing>
          <wp:inline distT="0" distB="0" distL="114300" distR="114300">
            <wp:extent cx="5955030" cy="2310130"/>
            <wp:effectExtent l="0" t="0" r="3810" b="6350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-90" w:leftChars="0"/>
      </w:pP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Step 7 : Run code to check Path and File Correct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# Check the path and file before reading them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import os</w:t>
      </w:r>
    </w:p>
    <w:p>
      <w:pPr>
        <w:numPr>
          <w:ilvl w:val="0"/>
          <w:numId w:val="0"/>
        </w:numPr>
        <w:ind w:left="-90" w:leftChars="0"/>
        <w:rPr>
          <w:rFonts w:hint="default"/>
          <w:b/>
          <w:bCs/>
          <w:color w:val="FF0000"/>
          <w:lang w:val="en-US"/>
        </w:rPr>
      </w:pPr>
      <w:r>
        <w:rPr>
          <w:rFonts w:hint="default"/>
          <w:lang w:val="en-US"/>
        </w:rPr>
        <w:t>path_Data =</w:t>
      </w:r>
      <w:r>
        <w:rPr>
          <w:rFonts w:hint="default"/>
          <w:b/>
          <w:bCs/>
          <w:color w:val="FF0000"/>
          <w:lang w:val="en-US"/>
        </w:rPr>
        <w:t xml:space="preserve"> "…&lt;&lt;Your Correct Data Path&gt;&gt;…"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checkPath = os.path.isdir(path_Data)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print("The path is valid or not :", checkPath)  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checkFileApple = os.path.isfile(path_Data + "AAPL.csv")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checkFileGoogle = os.path.isfile(path_Data + "GOOG.csv")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checkFileMicrosoft = os.path.isfile(path_Data + "MSFT.csv")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print("The file is valid or not :", checkFileApple, checkFileGoogle, checkFileMicrosoft)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drawing>
          <wp:inline distT="0" distB="0" distL="114300" distR="114300">
            <wp:extent cx="5953125" cy="2089150"/>
            <wp:effectExtent l="0" t="0" r="5715" b="13970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270" w:hanging="360"/>
        <w:rPr>
          <w:rFonts w:ascii="Helvetica Neue" w:hAnsi="Helvetica Neue" w:eastAsia="Helvetica Neue" w:cs="Helvetica Neue"/>
        </w:rPr>
      </w:pPr>
      <w:r>
        <w:rPr>
          <w:rFonts w:ascii="Helvetica Neue" w:hAnsi="Helvetica Neue" w:eastAsia="Helvetica Neue" w:cs="Helvetica Neue"/>
          <w:b/>
          <w:rtl w:val="0"/>
        </w:rPr>
        <w:t xml:space="preserve">Mark evaluation: </w:t>
      </w:r>
    </w:p>
    <w:p>
      <w:pPr>
        <w:ind w:left="270" w:hanging="360"/>
        <w:rPr>
          <w:rFonts w:ascii="Helvetica Neue" w:hAnsi="Helvetica Neue" w:eastAsia="Helvetica Neue" w:cs="Helvetica Neue"/>
          <w:b/>
        </w:rPr>
      </w:pPr>
    </w:p>
    <w:tbl>
      <w:tblPr>
        <w:tblStyle w:val="22"/>
        <w:tblW w:w="7290" w:type="dxa"/>
        <w:tblInd w:w="58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910"/>
        <w:gridCol w:w="43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ind w:left="270" w:hanging="360"/>
              <w:jc w:val="center"/>
              <w:rPr>
                <w:rFonts w:ascii="Helvetica Neue" w:hAnsi="Helvetica Neue" w:eastAsia="Helvetica Neue" w:cs="Helvetica Neue"/>
                <w:b/>
              </w:rPr>
            </w:pPr>
            <w:r>
              <w:rPr>
                <w:rFonts w:ascii="Helvetica Neue" w:hAnsi="Helvetica Neue" w:eastAsia="Helvetica Neue" w:cs="Helvetica Neue"/>
                <w:b/>
                <w:rtl w:val="0"/>
              </w:rPr>
              <w:t>Exercises</w:t>
            </w:r>
          </w:p>
        </w:tc>
        <w:tc>
          <w:tcPr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ind w:left="270" w:hanging="360"/>
              <w:jc w:val="center"/>
              <w:rPr>
                <w:rFonts w:ascii="Helvetica Neue" w:hAnsi="Helvetica Neue" w:eastAsia="Helvetica Neue" w:cs="Helvetica Neue"/>
                <w:b/>
              </w:rPr>
            </w:pPr>
            <w:r>
              <w:rPr>
                <w:rFonts w:ascii="Helvetica Neue" w:hAnsi="Helvetica Neue" w:eastAsia="Helvetica Neue" w:cs="Helvetica Neue"/>
                <w:b/>
                <w:rtl w:val="0"/>
              </w:rPr>
              <w:t xml:space="preserve">Mark </w:t>
            </w:r>
          </w:p>
          <w:p>
            <w:pPr>
              <w:widowControl w:val="0"/>
              <w:ind w:left="270" w:hanging="360"/>
              <w:jc w:val="center"/>
              <w:rPr>
                <w:rFonts w:ascii="Helvetica Neue" w:hAnsi="Helvetica Neue" w:eastAsia="Helvetica Neue" w:cs="Helvetica Neue"/>
                <w:b/>
              </w:rPr>
            </w:pPr>
            <w:r>
              <w:rPr>
                <w:rFonts w:ascii="Helvetica Neue" w:hAnsi="Helvetica Neue" w:eastAsia="Helvetica Neue" w:cs="Helvetica Neue"/>
                <w:b/>
                <w:rtl w:val="0"/>
              </w:rPr>
              <w:t>(100 Mark)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ind w:left="450" w:hanging="360"/>
              <w:rPr>
                <w:rFonts w:ascii="Helvetica Neue" w:hAnsi="Helvetica Neue" w:eastAsia="Helvetica Neue" w:cs="Helvetica Neue"/>
                <w:b/>
              </w:rPr>
            </w:pPr>
            <w:r>
              <w:rPr>
                <w:rFonts w:ascii="Helvetica Neue" w:hAnsi="Helvetica Neue" w:eastAsia="Helvetica Neue" w:cs="Helvetica Neue"/>
                <w:b/>
                <w:rtl w:val="0"/>
              </w:rPr>
              <w:t>Exercise 1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ind w:left="450" w:hanging="360"/>
              <w:jc w:val="center"/>
              <w:rPr>
                <w:rFonts w:hint="default" w:ascii="Helvetica Neue" w:hAnsi="Helvetica Neue" w:eastAsia="Helvetica Neue" w:cs="Helvetica Neue"/>
                <w:lang w:val="en-US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lang w:val="en-US"/>
              </w:rPr>
              <w:t>50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ind w:left="450" w:hanging="360"/>
              <w:rPr>
                <w:rFonts w:ascii="Helvetica Neue" w:hAnsi="Helvetica Neue" w:eastAsia="Helvetica Neue" w:cs="Helvetica Neue"/>
                <w:b/>
              </w:rPr>
            </w:pPr>
            <w:r>
              <w:rPr>
                <w:rFonts w:ascii="Helvetica Neue" w:hAnsi="Helvetica Neue" w:eastAsia="Helvetica Neue" w:cs="Helvetica Neue"/>
                <w:b/>
                <w:rtl w:val="0"/>
              </w:rPr>
              <w:t>Exercise 2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ind w:left="450" w:hanging="360"/>
              <w:jc w:val="center"/>
              <w:rPr>
                <w:rFonts w:hint="default" w:ascii="Helvetica Neue" w:hAnsi="Helvetica Neue" w:eastAsia="Helvetica Neue" w:cs="Helvetica Neue"/>
                <w:lang w:val="en-US"/>
              </w:rPr>
            </w:pPr>
            <w:r>
              <w:rPr>
                <w:rFonts w:hint="default" w:ascii="Helvetica Neue" w:hAnsi="Helvetica Neue" w:eastAsia="Helvetica Neue" w:cs="Helvetica Neue"/>
                <w:b/>
                <w:bCs/>
                <w:lang w:val="en-US"/>
              </w:rPr>
              <w:t>50</w:t>
            </w:r>
          </w:p>
        </w:tc>
      </w:tr>
    </w:tbl>
    <w:p>
      <w:pPr>
        <w:rPr>
          <w:rFonts w:ascii="Helvetica Neue" w:hAnsi="Helvetica Neue" w:eastAsia="Helvetica Neue" w:cs="Helvetica Neue"/>
          <w:b/>
        </w:rPr>
      </w:pPr>
    </w:p>
    <w:p>
      <w:pPr>
        <w:numPr>
          <w:ilvl w:val="0"/>
          <w:numId w:val="1"/>
        </w:numPr>
        <w:ind w:left="270" w:leftChars="0" w:hanging="360" w:firstLineChars="0"/>
        <w:rPr>
          <w:rFonts w:hint="default" w:ascii="Helvetica Neue" w:hAnsi="Helvetica Neue" w:eastAsia="Helvetica Neue" w:cs="Helvetica Neue"/>
          <w:b/>
          <w:lang w:val="en-US"/>
        </w:rPr>
      </w:pPr>
      <w:r>
        <w:rPr>
          <w:rFonts w:hint="default" w:ascii="Helvetica Neue" w:hAnsi="Helvetica Neue" w:eastAsia="Helvetica Neue" w:cs="Helvetica Neue"/>
          <w:b/>
          <w:lang w:val="en-US"/>
        </w:rPr>
        <w:t>Appendix: Sample Code</w:t>
      </w:r>
    </w:p>
    <w:p>
      <w:pPr>
        <w:numPr>
          <w:ilvl w:val="0"/>
          <w:numId w:val="0"/>
        </w:numPr>
        <w:ind w:left="-90"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Colab: 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E"/>
          <w:lang w:val="en-US" w:eastAsia="zh-CN" w:bidi="ar"/>
        </w:rPr>
        <w:t># Comment: Sample Code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x = </w:t>
      </w:r>
      <w:r>
        <w:rPr>
          <w:rFonts w:hint="default" w:ascii="Consolas" w:hAnsi="Consolas" w:eastAsia="Consolas" w:cs="Consolas"/>
          <w:b w:val="0"/>
          <w:bCs w:val="0"/>
          <w:color w:val="09885A"/>
          <w:kern w:val="0"/>
          <w:sz w:val="21"/>
          <w:szCs w:val="21"/>
          <w:shd w:val="clear" w:fill="FFFFFE"/>
          <w:lang w:val="en-US" w:eastAsia="zh-CN" w:bidi="ar"/>
        </w:rPr>
        <w:t>10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welcome =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"Hello Python"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(welcome)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"Wish you get the good mark 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 x)</w:t>
      </w:r>
    </w:p>
    <w:p>
      <w:pPr>
        <w:numPr>
          <w:ilvl w:val="0"/>
          <w:numId w:val="0"/>
        </w:numPr>
        <w:ind w:left="-90" w:leftChars="0"/>
        <w:rPr>
          <w:rFonts w:hint="default"/>
          <w:sz w:val="36"/>
          <w:szCs w:val="36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E"/>
          <w:lang w:val="en-US" w:eastAsia="zh-CN" w:bidi="ar"/>
        </w:rPr>
        <w:t># Mount drive 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google.colab 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drive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drive.mount(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'/content/gdrive'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</w:t>
      </w:r>
    </w:p>
    <w:p>
      <w:pPr>
        <w:numPr>
          <w:ilvl w:val="0"/>
          <w:numId w:val="0"/>
        </w:numPr>
        <w:ind w:left="-90" w:leftChars="0"/>
        <w:rPr>
          <w:rFonts w:hint="default"/>
          <w:sz w:val="36"/>
          <w:szCs w:val="36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E"/>
          <w:lang w:val="en-US" w:eastAsia="zh-CN" w:bidi="ar"/>
        </w:rPr>
        <w:t># Check the path and file before reading them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 os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path_Data =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"//content//gdrive//MyDrive//AI Python (VTCA-HN)//Practice//Stock Market Problem//"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checkPath = os.path.isdir(path_Data)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"The path is valid or not 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 checkPath)  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checkFileApple = os.path.isfile(path_Data +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"AAPL.csv"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checkFileGoogle = os.path.isfile(path_Data +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"GOOG.csv"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checkFileMicrosoft = os.path.isfile(path_Data +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"MSFT.csv"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E"/>
          <w:lang w:val="en-US" w:eastAsia="zh-CN" w:bidi="ar"/>
        </w:rPr>
        <w:t>"The file is valid or not :"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E"/>
          <w:lang w:val="en-US" w:eastAsia="zh-CN" w:bidi="ar"/>
        </w:rPr>
        <w:t>, checkFileApple, checkFileGoogle, checkFileMicrosoft)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ind w:left="-90" w:left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Anaconda: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# Comment: Sample Code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x = 10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welcome = "Hello Python"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print(welcome)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print("Wish you get the good mark ", x)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# Check the path and file before reading them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import os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path_Data = "D:\\TUANTA\VTC Academiy\\AI VTCA Teaching Materials\\"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path_Data += "Short-Course AI\\3. Python Developer for AI\\Dataset\\Stock Market Problem\\"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checkPath = os.path.isdir(path_Data)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print("The path is valid or not :", checkPath)  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checkFileApple = os.path.isfile(path_Data + "AAPL.csv")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checkFileGoogle = os.path.isfile(path_Data + "GOOG.csv")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checkFileMicrosoft = os.path.isfile(path_Data + "MSFT.csv")</w:t>
      </w:r>
    </w:p>
    <w:p>
      <w:pPr>
        <w:numPr>
          <w:ilvl w:val="0"/>
          <w:numId w:val="0"/>
        </w:numPr>
        <w:ind w:left="-90" w:leftChars="0"/>
        <w:rPr>
          <w:rFonts w:hint="default"/>
          <w:lang w:val="en-US"/>
        </w:rPr>
      </w:pPr>
      <w:r>
        <w:rPr>
          <w:rFonts w:hint="default"/>
          <w:lang w:val="en-US"/>
        </w:rPr>
        <w:t>print("The file is valid or n</w:t>
      </w:r>
      <w:bookmarkStart w:id="0" w:name="_GoBack"/>
      <w:bookmarkEnd w:id="0"/>
      <w:r>
        <w:rPr>
          <w:rFonts w:hint="default"/>
          <w:lang w:val="en-US"/>
        </w:rPr>
        <w:t>ot :", checkFileApple, checkFileGoogle, checkFileMicrosoft)</w:t>
      </w:r>
    </w:p>
    <w:sectPr>
      <w:headerReference r:id="rId3" w:type="default"/>
      <w:footerReference r:id="rId4" w:type="default"/>
      <w:footerReference r:id="rId5" w:type="even"/>
      <w:pgSz w:w="11900" w:h="16840"/>
      <w:pgMar w:top="1440" w:right="1080" w:bottom="1440" w:left="1440" w:header="708" w:footer="708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Helvetica Neue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righ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begin"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instrText xml:space="preserve">PAGE</w:instrText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separate"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end"/>
    </w:r>
  </w:p>
  <w:p>
    <w:pPr>
      <w:jc w:val="center"/>
      <w:rPr>
        <w:rFonts w:ascii="Arial" w:hAnsi="Arial" w:eastAsia="Arial" w:cs="Arial"/>
        <w:i/>
        <w:sz w:val="22"/>
        <w:szCs w:val="22"/>
      </w:rPr>
    </w:pPr>
    <w:r>
      <w:rPr>
        <w:rFonts w:ascii="Arial" w:hAnsi="Arial" w:eastAsia="Arial" w:cs="Arial"/>
        <w:i/>
        <w:sz w:val="22"/>
        <w:szCs w:val="22"/>
        <w:rtl w:val="0"/>
      </w:rPr>
      <w:t>Lab 1 - Subject Name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righ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begin"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instrText xml:space="preserve">PAGE</w:instrText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separate"/>
    </w: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36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center"/>
      <w:rPr>
        <w:rFonts w:ascii="Calibri" w:hAnsi="Calibri" w:eastAsia="Calibri" w:cs="Calibri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drawing>
        <wp:inline distT="0" distB="0" distL="0" distR="0">
          <wp:extent cx="1697990" cy="975360"/>
          <wp:effectExtent l="0" t="0" r="0" b="0"/>
          <wp:docPr id="4" name="image1.png" descr="HCM] Học Viện Đào Tạo Công Nghệ Và Nội Dung Số (VTC Academy) Tuyển Dụng  Nhân Viên Student Relationship Full-time 2020 - YBOX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 descr="HCM] Học Viện Đào Tạo Công Nghệ Và Nội Dung Số (VTC Academy) Tuyển Dụng  Nhân Viên Student Relationship Full-time 2020 - YBOX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98544" cy="9755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right"/>
      <w:pPr>
        <w:ind w:left="720" w:hanging="360"/>
      </w:pPr>
      <w:rPr>
        <w:rFonts w:ascii="Arial" w:hAnsi="Arial" w:eastAsia="Arial" w:cs="Arial"/>
        <w:b/>
        <w:u w:val="none"/>
      </w:rPr>
    </w:lvl>
    <w:lvl w:ilvl="1" w:tentative="0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 w:tentative="0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 w:tentative="0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nsid w:val="25B654F3"/>
    <w:multiLevelType w:val="multilevel"/>
    <w:tmpl w:val="25B654F3"/>
    <w:lvl w:ilvl="0" w:tentative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>
    <w:nsid w:val="389CF074"/>
    <w:multiLevelType w:val="singleLevel"/>
    <w:tmpl w:val="389CF074"/>
    <w:lvl w:ilvl="0" w:tentative="0">
      <w:start w:val="1"/>
      <w:numFmt w:val="upperLetter"/>
      <w:suff w:val="space"/>
      <w:lvlText w:val="%1."/>
      <w:lvlJc w:val="left"/>
    </w:lvl>
  </w:abstractNum>
  <w:abstractNum w:abstractNumId="4">
    <w:nsid w:val="59ADCABA"/>
    <w:multiLevelType w:val="multilevel"/>
    <w:tmpl w:val="59ADCABA"/>
    <w:lvl w:ilvl="0" w:tentative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</w:compat>
  <w:rsids>
    <w:rsidRoot w:val="00000000"/>
    <w:rsid w:val="010A2989"/>
    <w:rsid w:val="05DA57D9"/>
    <w:rsid w:val="13226100"/>
    <w:rsid w:val="151F2BE2"/>
    <w:rsid w:val="160A2FB3"/>
    <w:rsid w:val="17025968"/>
    <w:rsid w:val="178D4B41"/>
    <w:rsid w:val="17A73758"/>
    <w:rsid w:val="19453B66"/>
    <w:rsid w:val="1B924E53"/>
    <w:rsid w:val="1E45485A"/>
    <w:rsid w:val="2A2018DA"/>
    <w:rsid w:val="2C5C5723"/>
    <w:rsid w:val="347723A7"/>
    <w:rsid w:val="35387679"/>
    <w:rsid w:val="3D2700F7"/>
    <w:rsid w:val="482303EA"/>
    <w:rsid w:val="49090F0E"/>
    <w:rsid w:val="49D12BC7"/>
    <w:rsid w:val="4DAC28FA"/>
    <w:rsid w:val="4F0351EE"/>
    <w:rsid w:val="4F805B8B"/>
    <w:rsid w:val="50186C2F"/>
    <w:rsid w:val="50352016"/>
    <w:rsid w:val="50462A7C"/>
    <w:rsid w:val="51337750"/>
    <w:rsid w:val="51741AA7"/>
    <w:rsid w:val="524820EA"/>
    <w:rsid w:val="58452285"/>
    <w:rsid w:val="5BDB282B"/>
    <w:rsid w:val="5F227298"/>
    <w:rsid w:val="61835FBA"/>
    <w:rsid w:val="61C7774F"/>
    <w:rsid w:val="61FB6BEA"/>
    <w:rsid w:val="654C01B3"/>
    <w:rsid w:val="65D03940"/>
    <w:rsid w:val="663626C2"/>
    <w:rsid w:val="681F5A38"/>
    <w:rsid w:val="6B3B7CFF"/>
    <w:rsid w:val="6F0E2196"/>
    <w:rsid w:val="72215067"/>
    <w:rsid w:val="7591130D"/>
    <w:rsid w:val="76AE22AE"/>
    <w:rsid w:val="799C051E"/>
    <w:rsid w:val="79B12989"/>
    <w:rsid w:val="79EE5EC5"/>
    <w:rsid w:val="7A17131F"/>
    <w:rsid w:val="7E82373B"/>
    <w:rsid w:val="7F214FB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iPriority="99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Calibri" w:cs="Calibri"/>
      <w:sz w:val="24"/>
      <w:szCs w:val="24"/>
      <w:lang w:val="vi-VN"/>
    </w:rPr>
  </w:style>
  <w:style w:type="paragraph" w:styleId="2">
    <w:name w:val="heading 1"/>
    <w:basedOn w:val="1"/>
    <w:next w:val="1"/>
    <w:uiPriority w:val="0"/>
    <w:pPr>
      <w:keepNext/>
      <w:keepLines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19"/>
    <w:semiHidden/>
    <w:unhideWhenUsed/>
    <w:qFormat/>
    <w:uiPriority w:val="99"/>
    <w:rPr>
      <w:rFonts w:ascii="Times New Roman" w:hAnsi="Times New Roman" w:cs="Times New Roman"/>
      <w:sz w:val="18"/>
      <w:szCs w:val="18"/>
    </w:rPr>
  </w:style>
  <w:style w:type="paragraph" w:styleId="11">
    <w:name w:val="footer"/>
    <w:basedOn w:val="1"/>
    <w:link w:val="21"/>
    <w:unhideWhenUsed/>
    <w:qFormat/>
    <w:uiPriority w:val="99"/>
    <w:pPr>
      <w:tabs>
        <w:tab w:val="center" w:pos="4680"/>
        <w:tab w:val="right" w:pos="9360"/>
      </w:tabs>
    </w:pPr>
  </w:style>
  <w:style w:type="paragraph" w:styleId="12">
    <w:name w:val="header"/>
    <w:basedOn w:val="1"/>
    <w:link w:val="20"/>
    <w:unhideWhenUsed/>
    <w:qFormat/>
    <w:uiPriority w:val="99"/>
    <w:pPr>
      <w:tabs>
        <w:tab w:val="center" w:pos="4680"/>
        <w:tab w:val="right" w:pos="9360"/>
      </w:tabs>
    </w:pPr>
  </w:style>
  <w:style w:type="paragraph" w:styleId="13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4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ascii="Times New Roman" w:hAnsi="Times New Roman" w:eastAsia="Times New Roman" w:cs="Times New Roman"/>
    </w:rPr>
  </w:style>
  <w:style w:type="character" w:styleId="15">
    <w:name w:val="page number"/>
    <w:basedOn w:val="8"/>
    <w:semiHidden/>
    <w:unhideWhenUsed/>
    <w:qFormat/>
    <w:uiPriority w:val="99"/>
  </w:style>
  <w:style w:type="paragraph" w:styleId="16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7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8">
    <w:name w:val="Table Normal1"/>
    <w:qFormat/>
    <w:uiPriority w:val="0"/>
  </w:style>
  <w:style w:type="character" w:customStyle="1" w:styleId="19">
    <w:name w:val="Balloon Text Char"/>
    <w:basedOn w:val="8"/>
    <w:link w:val="10"/>
    <w:semiHidden/>
    <w:qFormat/>
    <w:uiPriority w:val="99"/>
    <w:rPr>
      <w:rFonts w:ascii="Times New Roman" w:hAnsi="Times New Roman" w:cs="Times New Roman"/>
      <w:sz w:val="18"/>
      <w:szCs w:val="18"/>
    </w:rPr>
  </w:style>
  <w:style w:type="character" w:customStyle="1" w:styleId="20">
    <w:name w:val="Header Char"/>
    <w:basedOn w:val="8"/>
    <w:link w:val="12"/>
    <w:qFormat/>
    <w:uiPriority w:val="99"/>
  </w:style>
  <w:style w:type="character" w:customStyle="1" w:styleId="21">
    <w:name w:val="Footer Char"/>
    <w:basedOn w:val="8"/>
    <w:link w:val="11"/>
    <w:qFormat/>
    <w:uiPriority w:val="99"/>
  </w:style>
  <w:style w:type="table" w:customStyle="1" w:styleId="22">
    <w:name w:val="_Style 21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y+Grm5M+JQGSpxu/HVhtVNFOOQ==">AMUW2mVJFXvikm2SssuKsBlNW5dkxf7vFG8wUjdpiEOefB91RabBFef8ePRFL7s2HkLP9SjOxA9BAgWkdY/6hNTIE0/R5LgG5kGV6KFNjvZ5as3rYwN2aoU=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11</TotalTime>
  <ScaleCrop>false</ScaleCrop>
  <LinksUpToDate>false</LinksUpToDate>
  <Application>WPS Office_11.2.0.10175_F1E327BC-269C-435d-A152-05C5408002CA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2019-04-25T06:05:00Z</dcterms:created>
  <dc:creator>Tan Nguyen</dc:creator>
  <cp:lastModifiedBy>ASUS</cp:lastModifiedBy>
  <dcterms:modified xsi:type="dcterms:W3CDTF">2021-06-16T09:28:28Z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1033-11.2.0.10175</vt:lpwstr>
  </property>
</Properties>
</file>